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E78CC">
      <w:pPr>
        <w:pStyle w:val="2"/>
        <w:keepNext w:val="0"/>
        <w:keepLines w:val="0"/>
        <w:widowControl/>
        <w:suppressLineNumbers w:val="0"/>
        <w:bidi w:val="0"/>
        <w:spacing w:before="280" w:beforeAutospacing="0" w:after="14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BÀI 1 – PHÂN RÃ YÊU CẦU</w:t>
      </w:r>
    </w:p>
    <w:p w14:paraId="585FBDED">
      <w:pPr>
        <w:rPr>
          <w:rFonts w:hint="default" w:ascii="Times New Roman" w:hAnsi="Times New Roman" w:cs="Times New Roman"/>
          <w:lang w:val="vi-VN"/>
        </w:rPr>
      </w:pPr>
      <w:r>
        <w:rPr>
          <w:rFonts w:hint="default" w:ascii="Times New Roman" w:hAnsi="Times New Roman" w:cs="Times New Roman"/>
        </w:rPr>
        <w:t>Cho Epic: 'Đặt và quản lý suất ăn của nhân viên'.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 Viết 2 Feature thuộc Epic trên:</w:t>
      </w:r>
      <w:r>
        <w:rPr>
          <w:rFonts w:hint="default" w:ascii="Times New Roman" w:hAnsi="Times New Roman" w:cs="Times New Roman"/>
        </w:rPr>
        <w:br w:type="textWrapping"/>
      </w:r>
      <w:r>
        <w:rPr>
          <w:rFonts w:hint="default" w:ascii="Times New Roman" w:hAnsi="Times New Roman" w:cs="Times New Roman"/>
        </w:rPr>
        <w:t>- Feature 1: Đặt suất ăn trực tuyến và chọn món theo ngày</w:t>
      </w:r>
      <w:r>
        <w:rPr>
          <w:rFonts w:hint="default" w:ascii="Times New Roman" w:hAnsi="Times New Roman" w:cs="Times New Roman"/>
          <w:lang w:val="vi-VN"/>
        </w:rPr>
        <w:t>.</w:t>
      </w:r>
      <w:r>
        <w:rPr>
          <w:rFonts w:hint="default" w:ascii="Times New Roman" w:hAnsi="Times New Roman" w:cs="Times New Roman"/>
        </w:rPr>
        <w:br w:type="textWrapping"/>
      </w:r>
      <w:r>
        <w:rPr>
          <w:rFonts w:hint="default" w:ascii="Times New Roman" w:hAnsi="Times New Roman" w:cs="Times New Roman"/>
        </w:rPr>
        <w:t>- Feature 2: Tổng hợp số liệu và quản lý thực đơn tự động cho nhà bếp.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SimSun" w:cs="Times New Roman"/>
          <w:b/>
          <w:bCs/>
          <w:i w:val="0"/>
          <w:iCs w:val="0"/>
          <w:color w:val="000000"/>
          <w:sz w:val="24"/>
          <w:szCs w:val="24"/>
          <w:u w:val="none"/>
          <w:vertAlign w:val="baseline"/>
        </w:rPr>
        <w:t>b)</w:t>
      </w:r>
      <w:r>
        <w:rPr>
          <w:rFonts w:hint="default" w:ascii="Times New Roman" w:hAnsi="Times New Roman" w:eastAsia="SimSun" w:cs="Times New Roman"/>
          <w:i w:val="0"/>
          <w:iCs w:val="0"/>
          <w:color w:val="000000"/>
          <w:sz w:val="24"/>
          <w:szCs w:val="24"/>
          <w:u w:val="none"/>
          <w:vertAlign w:val="baseline"/>
        </w:rPr>
        <w:t>Viết 2 User Story theo đúng cấu trúc "Là… tôi muốn… để…", mỗi story thuộc một Feature khác nhau ở câu a.</w:t>
      </w:r>
      <w:r>
        <w:rPr>
          <w:rFonts w:hint="default" w:ascii="Times New Roman" w:hAnsi="Times New Roman" w:cs="Times New Roman"/>
        </w:rPr>
        <w:br w:type="textWrapping"/>
      </w:r>
      <w:r>
        <w:rPr>
          <w:rFonts w:hint="default" w:ascii="Times New Roman" w:hAnsi="Times New Roman" w:cs="Times New Roman"/>
        </w:rPr>
        <w:t>- User Story 1 (Thuộc Feature 1): Là nhân viên làm việc từ xa hoặc đi công tác, tôi muốn chọn suất ăn trưa trên ứng dụng trước 9h30 sáng, để tôi vẫn đặt được cơm mà không cần phải xuống sảnh ghi sổ giấy.</w:t>
      </w:r>
      <w:r>
        <w:rPr>
          <w:rFonts w:hint="default" w:ascii="Times New Roman" w:hAnsi="Times New Roman" w:cs="Times New Roman"/>
        </w:rPr>
        <w:br w:type="textWrapping"/>
      </w:r>
      <w:r>
        <w:rPr>
          <w:rFonts w:hint="default" w:ascii="Times New Roman" w:hAnsi="Times New Roman" w:cs="Times New Roman"/>
        </w:rPr>
        <w:t>- User Story 2 (Thuộc Feature 2): Là nhân viên bộ phận hành chính, tôi muốn hệ thống tự động tổng hợp số lượng từng món ăn sau giờ chốt 9h30, để tôi tiết kiệm thời gian không phải đếm sổ thủ công và gọi điện báo bếp.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 Nêu 1 hạng mục công việc thuộc Epic này nhưng là Task kỹ thuật chứ không phải User Story, và giải thích ngắn gọn vì sao:</w:t>
      </w:r>
      <w:r>
        <w:rPr>
          <w:rFonts w:hint="default" w:ascii="Times New Roman" w:hAnsi="Times New Roman" w:cs="Times New Roman"/>
        </w:rPr>
        <w:br w:type="textWrapping"/>
      </w:r>
      <w:r>
        <w:rPr>
          <w:rFonts w:hint="default" w:ascii="Times New Roman" w:hAnsi="Times New Roman" w:cs="Times New Roman"/>
        </w:rPr>
        <w:t>- Hạng mục kỹ thuật: Xây dựng hệ thống Scheduled Task tự động chốt đơn và gửi dữ liệu tổng hợp suất ăn sang hệ thống của nhà bếp đúng 9h30 sáng mỗi ngày.</w:t>
      </w:r>
      <w:r>
        <w:rPr>
          <w:rFonts w:hint="default" w:ascii="Times New Roman" w:hAnsi="Times New Roman" w:cs="Times New Roman"/>
        </w:rPr>
        <w:br w:type="textWrapping"/>
      </w:r>
      <w:r>
        <w:rPr>
          <w:rFonts w:hint="default" w:ascii="Times New Roman" w:hAnsi="Times New Roman" w:cs="Times New Roman"/>
        </w:rPr>
        <w:t>- Giải thích: Đây là một tác vụ kỹ thuật</w:t>
      </w:r>
      <w:r>
        <w:rPr>
          <w:rFonts w:hint="default" w:ascii="Times New Roman" w:hAnsi="Times New Roman" w:cs="Times New Roman"/>
          <w:lang w:val="vi-VN"/>
        </w:rPr>
        <w:t xml:space="preserve"> </w:t>
      </w:r>
      <w:r>
        <w:rPr>
          <w:rFonts w:hint="default" w:ascii="Times New Roman" w:hAnsi="Times New Roman" w:cs="Times New Roman"/>
        </w:rPr>
        <w:t>phục vụ nền tảng hệ thống tự động hóa</w:t>
      </w:r>
      <w:r>
        <w:rPr>
          <w:rFonts w:hint="default" w:ascii="Times New Roman" w:hAnsi="Times New Roman" w:cs="Times New Roman"/>
          <w:lang w:val="vi-VN"/>
        </w:rPr>
        <w:t>, nó chỉ là kiến trúc bên trong không phải là giao diện để tiếp cận người dùng.</w:t>
      </w:r>
    </w:p>
    <w:p w14:paraId="7E90D780">
      <w:pPr>
        <w:pStyle w:val="2"/>
        <w:keepNext w:val="0"/>
        <w:keepLines w:val="0"/>
        <w:widowControl/>
        <w:suppressLineNumbers w:val="0"/>
        <w:bidi w:val="0"/>
        <w:spacing w:before="280" w:beforeAutospacing="0" w:after="14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BÀI 2 – CHẨN ĐOÁN VÀ VIẾT LẠI USER STORY </w:t>
      </w:r>
    </w:p>
    <w:p w14:paraId="3D487E74">
      <w:pPr>
        <w:rPr>
          <w:rFonts w:hint="default" w:ascii="Times New Roman" w:hAnsi="Times New Roman" w:cs="Times New Roman"/>
        </w:rPr>
      </w:pPr>
      <w:r>
        <w:rPr>
          <w:rFonts w:hint="default" w:ascii="Times New Roman" w:hAnsi="Times New Roman" w:cs="Times New Roman"/>
        </w:rPr>
        <w:t>Story A:</w:t>
      </w:r>
      <w:r>
        <w:rPr>
          <w:rFonts w:hint="default" w:ascii="Times New Roman" w:hAnsi="Times New Roman" w:cs="Times New Roman"/>
        </w:rPr>
        <w:br w:type="textWrapping"/>
      </w:r>
      <w:r>
        <w:rPr>
          <w:rFonts w:hint="default" w:ascii="Times New Roman" w:hAnsi="Times New Roman" w:cs="Times New Roman"/>
        </w:rPr>
        <w:t>- 'Là người dùng, tôi muốn ứng dụng chạy nhanh và dễ dùng để tôi cảm thấy hài lòng.'</w:t>
      </w:r>
      <w:r>
        <w:rPr>
          <w:rFonts w:hint="default" w:ascii="Times New Roman" w:hAnsi="Times New Roman" w:cs="Times New Roman"/>
        </w:rPr>
        <w:br w:type="textWrapping"/>
      </w:r>
      <w:r>
        <w:rPr>
          <w:rFonts w:hint="default" w:ascii="Times New Roman" w:hAnsi="Times New Roman" w:cs="Times New Roman"/>
        </w:rPr>
        <w:t>- Tiêu chí INVEST bị vi phạm rõ nhất: Testable / Valuable.</w:t>
      </w:r>
      <w:r>
        <w:rPr>
          <w:rFonts w:hint="default" w:ascii="Times New Roman" w:hAnsi="Times New Roman" w:cs="Times New Roman"/>
        </w:rPr>
        <w:br w:type="textWrapping"/>
      </w:r>
      <w:r>
        <w:rPr>
          <w:rFonts w:hint="default" w:ascii="Times New Roman" w:hAnsi="Times New Roman" w:cs="Times New Roman"/>
        </w:rPr>
        <w:t>- Giải thích: Cụm từ 'chạy nhanh và dễ dùng' mang tính chủ quan, không có tiêu chí định lượng hoặc điều kiện kiểm thử cụ thể.</w:t>
      </w:r>
      <w:r>
        <w:rPr>
          <w:rFonts w:hint="default" w:ascii="Times New Roman" w:hAnsi="Times New Roman" w:cs="Times New Roman"/>
        </w:rPr>
        <w:br w:type="textWrapping"/>
      </w:r>
      <w:r>
        <w:rPr>
          <w:rFonts w:hint="default" w:ascii="Times New Roman" w:hAnsi="Times New Roman" w:cs="Times New Roman"/>
        </w:rPr>
        <w:t>- Viết lại cho đạt chuẩn: Là nhân viên văn phòng, tôi muốn trang đặt cơm tải xong trong dưới 2 giây và thao tác đặt món</w:t>
      </w:r>
      <w:r>
        <w:rPr>
          <w:rFonts w:hint="default" w:ascii="Times New Roman" w:hAnsi="Times New Roman" w:cs="Times New Roman"/>
          <w:lang w:val="vi-VN"/>
        </w:rPr>
        <w:t xml:space="preserve"> chỉ dưới 3 thao tác</w:t>
      </w:r>
      <w:r>
        <w:rPr>
          <w:rFonts w:hint="default" w:ascii="Times New Roman" w:hAnsi="Times New Roman" w:cs="Times New Roman"/>
        </w:rPr>
        <w:t>, để tôi tiết kiệm thời gian buổi sáng</w:t>
      </w:r>
      <w:r>
        <w:rPr>
          <w:rFonts w:hint="default" w:ascii="Times New Roman" w:hAnsi="Times New Roman" w:cs="Times New Roman"/>
          <w:lang w:val="vi-VN"/>
        </w:rPr>
        <w:t xml:space="preserve"> và đặt món thuận tiện</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Story B:</w:t>
      </w:r>
      <w:r>
        <w:rPr>
          <w:rFonts w:hint="default" w:ascii="Times New Roman" w:hAnsi="Times New Roman" w:cs="Times New Roman"/>
        </w:rPr>
        <w:br w:type="textWrapping"/>
      </w:r>
      <w:r>
        <w:rPr>
          <w:rFonts w:hint="default" w:ascii="Times New Roman" w:hAnsi="Times New Roman" w:cs="Times New Roman"/>
        </w:rPr>
        <w:t>- 'Là nhân viên, tôi muốn có đầy đủ tính năng quản lý bữa trưa gồm đặt suất, hủy suất, đổi món, xem lịch sử, xem công nợ tháng, xuất báo cáo và đánh giá món ăn, để tôi chủ động với bữa trưa của mình.'</w:t>
      </w:r>
      <w:r>
        <w:rPr>
          <w:rFonts w:hint="default" w:ascii="Times New Roman" w:hAnsi="Times New Roman" w:cs="Times New Roman"/>
        </w:rPr>
        <w:br w:type="textWrapping"/>
      </w:r>
      <w:r>
        <w:rPr>
          <w:rFonts w:hint="default" w:ascii="Times New Roman" w:hAnsi="Times New Roman" w:cs="Times New Roman"/>
        </w:rPr>
        <w:t>- Tiêu chí INVEST bị vi phạm rõ nhất: Small (Nhỏ gọn / Độc lập).</w:t>
      </w:r>
      <w:r>
        <w:rPr>
          <w:rFonts w:hint="default" w:ascii="Times New Roman" w:hAnsi="Times New Roman" w:cs="Times New Roman"/>
        </w:rPr>
        <w:br w:type="textWrapping"/>
      </w:r>
      <w:r>
        <w:rPr>
          <w:rFonts w:hint="default" w:ascii="Times New Roman" w:hAnsi="Times New Roman" w:cs="Times New Roman"/>
        </w:rPr>
        <w:t>- Giải thích: Story này ôm đồm quá nhiều tính năng trong một thẻ (giống một Epic lớn), không thể hoàn thành gọn trong một Sprint.</w:t>
      </w:r>
      <w:r>
        <w:rPr>
          <w:rFonts w:hint="default" w:ascii="Times New Roman" w:hAnsi="Times New Roman" w:cs="Times New Roman"/>
        </w:rPr>
        <w:br w:type="textWrapping"/>
      </w:r>
      <w:r>
        <w:rPr>
          <w:rFonts w:hint="default" w:ascii="Times New Roman" w:hAnsi="Times New Roman" w:cs="Times New Roman"/>
        </w:rPr>
        <w:t>- Viết lại cho đạt chuẩn: Là nhân viên, tôi muốn đặt suất ăn trưa và chọn món trước 9h30 hàng ngày, để tôi chủ động có phần ăn theo sở thích.</w:t>
      </w:r>
    </w:p>
    <w:p w14:paraId="04EF36A8">
      <w:pPr>
        <w:pStyle w:val="2"/>
        <w:keepNext w:val="0"/>
        <w:keepLines w:val="0"/>
        <w:widowControl/>
        <w:suppressLineNumbers w:val="0"/>
        <w:bidi w:val="0"/>
        <w:spacing w:before="280" w:beforeAutospacing="0" w:after="14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6"/>
          <w:szCs w:val="26"/>
          <w:u w:val="none"/>
          <w:vertAlign w:val="baseline"/>
        </w:rPr>
        <w:t>BÀI 3 – VIẾT ACCEPTANCE CRITERIA </w:t>
      </w:r>
    </w:p>
    <w:p w14:paraId="1045542F">
      <w:pPr>
        <w:rPr>
          <w:rFonts w:hint="default" w:ascii="Times New Roman" w:hAnsi="Times New Roman" w:cs="Times New Roman"/>
        </w:rPr>
      </w:pPr>
      <w:r>
        <w:rPr>
          <w:rFonts w:hint="default" w:ascii="Times New Roman" w:hAnsi="Times New Roman" w:cs="Times New Roman"/>
        </w:rPr>
        <w:t>Cho User Story: 'Là nhân viên, tôi muốn hủy suất cơm đã đặt trước 9h30 của ngày ăn, để tôi không bị tính tiền bữa mình không ăn.'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AC-01 (Luồng thành công):</w:t>
      </w:r>
      <w:r>
        <w:rPr>
          <w:rFonts w:hint="default" w:ascii="Times New Roman" w:hAnsi="Times New Roman" w:cs="Times New Roman"/>
        </w:rPr>
        <w:br w:type="textWrapping"/>
      </w:r>
      <w:r>
        <w:rPr>
          <w:rFonts w:hint="default" w:ascii="Times New Roman" w:hAnsi="Times New Roman" w:cs="Times New Roman"/>
        </w:rPr>
        <w:t>- Given nhân viên đang ở màn hình đặt cơm trước 9h30 sáng và chưa đặt suất cho ngày hôm đó,</w:t>
      </w:r>
      <w:r>
        <w:rPr>
          <w:rFonts w:hint="default" w:ascii="Times New Roman" w:hAnsi="Times New Roman" w:cs="Times New Roman"/>
        </w:rPr>
        <w:br w:type="textWrapping"/>
      </w:r>
      <w:r>
        <w:rPr>
          <w:rFonts w:hint="default" w:ascii="Times New Roman" w:hAnsi="Times New Roman" w:cs="Times New Roman"/>
        </w:rPr>
        <w:t>- When nhân viên chọn món số 1 và bấm nút 'Xác nhận đặt suất',</w:t>
      </w:r>
      <w:r>
        <w:rPr>
          <w:rFonts w:hint="default" w:ascii="Times New Roman" w:hAnsi="Times New Roman" w:cs="Times New Roman"/>
        </w:rPr>
        <w:br w:type="textWrapping"/>
      </w:r>
      <w:r>
        <w:rPr>
          <w:rFonts w:hint="default" w:ascii="Times New Roman" w:hAnsi="Times New Roman" w:cs="Times New Roman"/>
        </w:rPr>
        <w:t>- Then hệ thống lưu lại đơn đặt cơm, trừ tiền dự kiến vào tài khoản tháng và hiển thị thông báo 'Đặt cơm thành công'.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AC-02 (Trường hợp quá giờ hủy):</w:t>
      </w:r>
      <w:r>
        <w:rPr>
          <w:rFonts w:hint="default" w:ascii="Times New Roman" w:hAnsi="Times New Roman" w:cs="Times New Roman"/>
        </w:rPr>
        <w:br w:type="textWrapping"/>
      </w:r>
      <w:r>
        <w:rPr>
          <w:rFonts w:hint="default" w:ascii="Times New Roman" w:hAnsi="Times New Roman" w:cs="Times New Roman"/>
        </w:rPr>
        <w:t>- Given nhân viên đã đặt suất cơm trước đó nhưng thời điểm hiện tại đã là 9h31 sáng (sau giờ chốt),</w:t>
      </w:r>
      <w:r>
        <w:rPr>
          <w:rFonts w:hint="default" w:ascii="Times New Roman" w:hAnsi="Times New Roman" w:cs="Times New Roman"/>
        </w:rPr>
        <w:br w:type="textWrapping"/>
      </w:r>
      <w:r>
        <w:rPr>
          <w:rFonts w:hint="default" w:ascii="Times New Roman" w:hAnsi="Times New Roman" w:cs="Times New Roman"/>
        </w:rPr>
        <w:t>- When nhân viên bấm vào nút 'Hủy suất',</w:t>
      </w:r>
      <w:r>
        <w:rPr>
          <w:rFonts w:hint="default" w:ascii="Times New Roman" w:hAnsi="Times New Roman" w:cs="Times New Roman"/>
        </w:rPr>
        <w:br w:type="textWrapping"/>
      </w:r>
      <w:r>
        <w:rPr>
          <w:rFonts w:hint="default" w:ascii="Times New Roman" w:hAnsi="Times New Roman" w:cs="Times New Roman"/>
        </w:rPr>
        <w:t>- Then hệ thống hiển thị thông báo lỗi 'Đã quá thời gian hủy suất (9h30)' và giữ nguyên đơn đặt cơm của nhân viên.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AC-03 (Trường hợp ngoại lệ tự chọn):</w:t>
      </w:r>
      <w:r>
        <w:rPr>
          <w:rFonts w:hint="default" w:ascii="Times New Roman" w:hAnsi="Times New Roman" w:cs="Times New Roman"/>
        </w:rPr>
        <w:br w:type="textWrapping"/>
      </w:r>
      <w:r>
        <w:rPr>
          <w:rFonts w:hint="default" w:ascii="Times New Roman" w:hAnsi="Times New Roman" w:cs="Times New Roman"/>
        </w:rPr>
        <w:t>- Given nhân viên chưa từng đặt suất ăn cho ngày mai nhưng lại bấm nút 'Hủy suất',</w:t>
      </w:r>
      <w:r>
        <w:rPr>
          <w:rFonts w:hint="default" w:ascii="Times New Roman" w:hAnsi="Times New Roman" w:cs="Times New Roman"/>
        </w:rPr>
        <w:br w:type="textWrapping"/>
      </w:r>
      <w:r>
        <w:rPr>
          <w:rFonts w:hint="default" w:ascii="Times New Roman" w:hAnsi="Times New Roman" w:cs="Times New Roman"/>
        </w:rPr>
        <w:t>- When hệ thống kiểm tra trạng thái đơn hàng trong cơ sở dữ liệu,</w:t>
      </w:r>
      <w:r>
        <w:rPr>
          <w:rFonts w:hint="default" w:ascii="Times New Roman" w:hAnsi="Times New Roman" w:cs="Times New Roman"/>
        </w:rPr>
        <w:br w:type="textWrapping"/>
      </w:r>
      <w:r>
        <w:rPr>
          <w:rFonts w:hint="default" w:ascii="Times New Roman" w:hAnsi="Times New Roman" w:cs="Times New Roman"/>
        </w:rPr>
        <w:t>- Then hệ thống hiển thị thông báo 'Bạn chưa có suất ăn nào để hủy' và không thực hiện thay đổi dữ liệu.</w:t>
      </w:r>
    </w:p>
    <w:p w14:paraId="4A061F2B">
      <w:pPr>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t>BÀI 4 – ƯU TIÊN VÀ LẬP KẾ HOẠCH SPRINT</w:t>
      </w:r>
    </w:p>
    <w:p w14:paraId="5644BF4B">
      <w:pPr>
        <w:rPr>
          <w:rFonts w:hint="default" w:ascii="Times New Roman" w:hAnsi="Times New Roman" w:cs="Times New Roman"/>
        </w:rPr>
      </w:pPr>
      <w:bookmarkStart w:id="0" w:name="_GoBack"/>
      <w:bookmarkEnd w:id="0"/>
      <w:r>
        <w:rPr>
          <w:rFonts w:hint="default" w:ascii="Times New Roman" w:hAnsi="Times New Roman" w:cs="Times New Roman"/>
        </w:rPr>
        <w:t>a) Điền mức ưu tiên MoSCoW và giải trình:</w:t>
      </w:r>
      <w:r>
        <w:rPr>
          <w:rFonts w:hint="default" w:ascii="Times New Roman" w:hAnsi="Times New Roman" w:cs="Times New Roman"/>
        </w:rPr>
        <w:br w:type="textWrapping"/>
      </w:r>
      <w:r>
        <w:rPr>
          <w:rFonts w:hint="default" w:ascii="Times New Roman" w:hAnsi="Times New Roman" w:cs="Times New Roman"/>
        </w:rPr>
        <w:t>- SC-01 (Nhân viên đặt suất ăn cho ngày hôm sau - 5 SP): Must</w:t>
      </w:r>
      <w:r>
        <w:rPr>
          <w:rFonts w:hint="default" w:ascii="Times New Roman" w:hAnsi="Times New Roman" w:cs="Times New Roman"/>
        </w:rPr>
        <w:br w:type="textWrapping"/>
      </w:r>
      <w:r>
        <w:rPr>
          <w:rFonts w:hint="default" w:ascii="Times New Roman" w:hAnsi="Times New Roman" w:cs="Times New Roman"/>
        </w:rPr>
        <w:t>- SC-02 (Nhân viên hủy suất ăn trước giờ chốt - 3 SP): Must</w:t>
      </w:r>
      <w:r>
        <w:rPr>
          <w:rFonts w:hint="default" w:ascii="Times New Roman" w:hAnsi="Times New Roman" w:cs="Times New Roman"/>
        </w:rPr>
        <w:br w:type="textWrapping"/>
      </w:r>
      <w:r>
        <w:rPr>
          <w:rFonts w:hint="default" w:ascii="Times New Roman" w:hAnsi="Times New Roman" w:cs="Times New Roman"/>
        </w:rPr>
        <w:t>- SC-03 (Hành chính xem báo cáo tổng hợp số suất theo món mỗi ngày - 8 SP): Must</w:t>
      </w:r>
      <w:r>
        <w:rPr>
          <w:rFonts w:hint="default" w:ascii="Times New Roman" w:hAnsi="Times New Roman" w:cs="Times New Roman"/>
        </w:rPr>
        <w:br w:type="textWrapping"/>
      </w:r>
      <w:r>
        <w:rPr>
          <w:rFonts w:hint="default" w:ascii="Times New Roman" w:hAnsi="Times New Roman" w:cs="Times New Roman"/>
        </w:rPr>
        <w:t>- SC-04 (Nhân viên xem lịch sử đặt và số tiền phải trả trong tháng - 5 SP): Should</w:t>
      </w:r>
      <w:r>
        <w:rPr>
          <w:rFonts w:hint="default" w:ascii="Times New Roman" w:hAnsi="Times New Roman" w:cs="Times New Roman"/>
        </w:rPr>
        <w:br w:type="textWrapping"/>
      </w:r>
      <w:r>
        <w:rPr>
          <w:rFonts w:hint="default" w:ascii="Times New Roman" w:hAnsi="Times New Roman" w:cs="Times New Roman"/>
        </w:rPr>
        <w:t>- SC-05 (Nhân viên đánh giá món ăn sau bữa trưa - 3 SP): Could</w:t>
      </w:r>
      <w:r>
        <w:rPr>
          <w:rFonts w:hint="default" w:ascii="Times New Roman" w:hAnsi="Times New Roman" w:cs="Times New Roman"/>
        </w:rPr>
        <w:br w:type="textWrapping"/>
      </w:r>
      <w:r>
        <w:rPr>
          <w:rFonts w:hint="default" w:ascii="Times New Roman" w:hAnsi="Times New Roman" w:cs="Times New Roman"/>
        </w:rPr>
        <w:t>- SC-06 (Đăng nhập bằng tài khoản nội bộ của công ty - 8 SP): Must</w:t>
      </w:r>
      <w:r>
        <w:rPr>
          <w:rFonts w:hint="default" w:ascii="Times New Roman" w:hAnsi="Times New Roman" w:cs="Times New Roman"/>
        </w:rPr>
        <w:br w:type="textWrapping"/>
      </w:r>
      <w:r>
        <w:rPr>
          <w:rFonts w:hint="default" w:ascii="Times New Roman" w:hAnsi="Times New Roman" w:cs="Times New Roman"/>
        </w:rPr>
        <w:t>- SC-07 (Chia sẻ thực đơn tuần lên fanpage công ty - 2 SP): Won't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Giải trình:</w:t>
      </w:r>
      <w:r>
        <w:rPr>
          <w:rFonts w:hint="default" w:ascii="Times New Roman" w:hAnsi="Times New Roman" w:cs="Times New Roman"/>
        </w:rPr>
        <w:br w:type="textWrapping"/>
      </w:r>
      <w:r>
        <w:rPr>
          <w:rFonts w:hint="default" w:ascii="Times New Roman" w:hAnsi="Times New Roman" w:cs="Times New Roman"/>
        </w:rPr>
        <w:t>1. SC-01 (Must): Là chức năng lõi bắt buộc phải có để giải quyết vấn đề cốt lõi của bài toán (thay thế sổ ghi danh thủ công).</w:t>
      </w:r>
      <w:r>
        <w:rPr>
          <w:rFonts w:hint="default" w:ascii="Times New Roman" w:hAnsi="Times New Roman" w:cs="Times New Roman"/>
        </w:rPr>
        <w:br w:type="textWrapping"/>
      </w:r>
      <w:r>
        <w:rPr>
          <w:rFonts w:hint="default" w:ascii="Times New Roman" w:hAnsi="Times New Roman" w:cs="Times New Roman"/>
        </w:rPr>
        <w:t>2. SC-07 (Won't): Đây là tính năng truyền thông mở rộng phụ trợ, không ảnh hưởng đến nghiệp vụ đặt và quản lý cơm trưa cốt lõi của phiên bản đầu tiên (MVP).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b) Chọn các hạng mục đưa vào Sprint kế tiếp, tổng Story Point và căn cứ:</w:t>
      </w:r>
      <w:r>
        <w:rPr>
          <w:rFonts w:hint="default" w:ascii="Times New Roman" w:hAnsi="Times New Roman" w:cs="Times New Roman"/>
        </w:rPr>
        <w:br w:type="textWrapping"/>
      </w:r>
      <w:r>
        <w:rPr>
          <w:rFonts w:hint="default" w:ascii="Times New Roman" w:hAnsi="Times New Roman" w:cs="Times New Roman"/>
        </w:rPr>
        <w:t>- Velocity trung bình 3 Sprint gần nhất: (18 + 22 + 20) / 3 = 20 Story Points.</w:t>
      </w:r>
      <w:r>
        <w:rPr>
          <w:rFonts w:hint="default" w:ascii="Times New Roman" w:hAnsi="Times New Roman" w:cs="Times New Roman"/>
        </w:rPr>
        <w:br w:type="textWrapping"/>
      </w:r>
      <w:r>
        <w:rPr>
          <w:rFonts w:hint="default" w:ascii="Times New Roman" w:hAnsi="Times New Roman" w:cs="Times New Roman"/>
        </w:rPr>
        <w:t>- Các hạng mục chọn vào Sprint: SC-06 (8 SP), SC-01 (5 SP), SC-02 (3 SP), SC-05 (3 SP) -&gt; Tổng: 19 Story Points.</w:t>
      </w:r>
      <w:r>
        <w:rPr>
          <w:rFonts w:hint="default" w:ascii="Times New Roman" w:hAnsi="Times New Roman" w:cs="Times New Roman"/>
        </w:rPr>
        <w:br w:type="textWrapping"/>
      </w:r>
      <w:r>
        <w:rPr>
          <w:rFonts w:hint="default" w:ascii="Times New Roman" w:hAnsi="Times New Roman" w:cs="Times New Roman"/>
        </w:rPr>
        <w:t>- Căn cứ lựa chọn: Bám sát mức velocity trung bình (20 SP), ưu tiên các tính năng cốt lõi giải quyết điểm đau của người dùng.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 Viết Sprint Goal:</w:t>
      </w:r>
      <w:r>
        <w:rPr>
          <w:rFonts w:hint="default" w:ascii="Times New Roman" w:hAnsi="Times New Roman" w:cs="Times New Roman"/>
        </w:rPr>
        <w:br w:type="textWrapping"/>
      </w:r>
      <w:r>
        <w:rPr>
          <w:rFonts w:hint="default" w:ascii="Times New Roman" w:hAnsi="Times New Roman" w:cs="Times New Roman"/>
        </w:rPr>
        <w:t>- 'Hoàn thiện nền tảng định danh người dùng, hỗ trợ nhân viên đặt và hủy suất ăn trực tuyến chính xác trước giờ chốt để đồng bộ dữ liệu mượt mà với nhà bếp.'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 Nhận xét tình hình Sprint và đề xuất 1 hành động cụ thể:</w:t>
      </w:r>
      <w:r>
        <w:rPr>
          <w:rFonts w:hint="default" w:ascii="Times New Roman" w:hAnsi="Times New Roman" w:cs="Times New Roman"/>
        </w:rPr>
        <w:br w:type="textWrapping"/>
      </w:r>
      <w:r>
        <w:rPr>
          <w:rFonts w:hint="default" w:ascii="Times New Roman" w:hAnsi="Times New Roman" w:cs="Times New Roman"/>
        </w:rPr>
        <w:t>- Nhận xét: Dựa vào biểu đồ Burndown qua 5 ngày, tốc độ hoàn thành công việc của nhóm đang chậm hơn đường lý tưởng (đến ngày 5 lý tưởng còn 10 SP nhưng thực tế còn 15 SP). Nhóm có nguy cơ bị trễ tiến độ.</w:t>
      </w:r>
      <w:r>
        <w:rPr>
          <w:rFonts w:hint="default" w:ascii="Times New Roman" w:hAnsi="Times New Roman" w:cs="Times New Roman"/>
        </w:rPr>
        <w:br w:type="textWrapping"/>
      </w:r>
      <w:r>
        <w:rPr>
          <w:rFonts w:hint="default" w:ascii="Times New Roman" w:hAnsi="Times New Roman" w:cs="Times New Roman"/>
        </w:rPr>
        <w:t>- Đề xuất: Tổ chức cuộc họp ngắn (Daily Standup) để Product Owner cùng Development Team xem xét bớt một phần phạm vi công việc ít quan trọng sang Sprint sau hoặc hỗ trợ gỡ rối các điểm nghẽn kỹ thuật.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D31EB"/>
    <w:rsid w:val="6EC104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1371</Words>
  <Characters>4850</Characters>
  <Lines>0</Lines>
  <Paragraphs>0</Paragraphs>
  <TotalTime>26</TotalTime>
  <ScaleCrop>false</ScaleCrop>
  <LinksUpToDate>false</LinksUpToDate>
  <CharactersWithSpaces>6155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 Nguyễn Vân Trường</cp:lastModifiedBy>
  <dcterms:modified xsi:type="dcterms:W3CDTF">2026-10-19T03:48:12Z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eyJoZGlkIjoiNDZkMmFhMWI2OWRkYWZmZGExZTZiMWMyODA3ZDJmNjgiLCJ1c2VySWQiOiIxMzkyMDkzNzUxMjg2In0=</vt:lpwstr>
  </property>
  <property fmtid="{D5CDD505-2E9C-101B-9397-08002B2CF9AE}" pid="3" name="KSOProductBuildVer">
    <vt:lpwstr>1033-12.1.0.29162</vt:lpwstr>
  </property>
  <property fmtid="{D5CDD505-2E9C-101B-9397-08002B2CF9AE}" pid="4" name="ICV">
    <vt:lpwstr>C72153FA3B8C4F9DB132953DBED67D34_12</vt:lpwstr>
  </property>
</Properties>
</file>